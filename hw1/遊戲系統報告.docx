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82CB9" w14:textId="77777777" w:rsidR="00603F0D" w:rsidRPr="003C2F79" w:rsidRDefault="00000000">
      <w:pPr>
        <w:pStyle w:val="1"/>
        <w:rPr>
          <w:rFonts w:ascii="手札體-簡" w:eastAsia="手札體-簡" w:hAnsi="手札體-簡"/>
          <w:b w:val="0"/>
          <w:lang w:eastAsia="zh-TW"/>
        </w:rPr>
      </w:pPr>
      <w:r w:rsidRPr="003C2F79">
        <w:rPr>
          <w:rFonts w:ascii="手札體-簡" w:eastAsia="手札體-簡" w:hAnsi="手札體-簡"/>
          <w:b w:val="0"/>
          <w:lang w:eastAsia="zh-TW"/>
        </w:rPr>
        <w:t>網路程式設計作業報告</w:t>
      </w:r>
    </w:p>
    <w:p w14:paraId="6DF6697D" w14:textId="372526C0" w:rsidR="00603F0D" w:rsidRPr="003C2F79" w:rsidRDefault="00000000">
      <w:pPr>
        <w:rPr>
          <w:rFonts w:ascii="手札體-簡" w:eastAsia="手札體-簡" w:hAnsi="手札體-簡" w:hint="eastAsia"/>
          <w:lang w:eastAsia="zh-TW"/>
        </w:rPr>
      </w:pPr>
      <w:r w:rsidRPr="003C2F79">
        <w:rPr>
          <w:rFonts w:ascii="手札體-簡" w:eastAsia="手札體-簡" w:hAnsi="手札體-簡"/>
          <w:b/>
          <w:lang w:eastAsia="zh-TW"/>
        </w:rPr>
        <w:t>學號</w:t>
      </w:r>
      <w:r w:rsidRPr="003C2F79">
        <w:rPr>
          <w:rFonts w:ascii="手札體-簡" w:eastAsia="手札體-簡" w:hAnsi="手札體-簡"/>
          <w:lang w:eastAsia="zh-TW"/>
        </w:rPr>
        <w:t>: 112550134</w:t>
      </w:r>
      <w:r w:rsidRPr="003C2F79">
        <w:rPr>
          <w:rFonts w:ascii="手札體-簡" w:eastAsia="手札體-簡" w:hAnsi="手札體-簡"/>
          <w:lang w:eastAsia="zh-TW"/>
        </w:rPr>
        <w:br/>
      </w:r>
      <w:r w:rsidRPr="003C2F79">
        <w:rPr>
          <w:rFonts w:ascii="手札體-簡" w:eastAsia="手札體-簡" w:hAnsi="手札體-簡"/>
          <w:b/>
          <w:lang w:eastAsia="zh-TW"/>
        </w:rPr>
        <w:t>姓名</w:t>
      </w:r>
      <w:r w:rsidRPr="003C2F79">
        <w:rPr>
          <w:rFonts w:ascii="手札體-簡" w:eastAsia="手札體-簡" w:hAnsi="手札體-簡"/>
          <w:lang w:eastAsia="zh-TW"/>
        </w:rPr>
        <w:t>: 賴儁樞</w:t>
      </w:r>
      <w:r w:rsidRPr="003C2F79">
        <w:rPr>
          <w:rFonts w:ascii="手札體-簡" w:eastAsia="手札體-簡" w:hAnsi="手札體-簡"/>
          <w:lang w:eastAsia="zh-TW"/>
        </w:rPr>
        <w:br/>
      </w:r>
      <w:r w:rsidRPr="003C2F79">
        <w:rPr>
          <w:rFonts w:ascii="手札體-簡" w:eastAsia="手札體-簡" w:hAnsi="手札體-簡"/>
          <w:b/>
          <w:lang w:eastAsia="zh-TW"/>
        </w:rPr>
        <w:t>日期</w:t>
      </w:r>
      <w:r w:rsidRPr="003C2F79">
        <w:rPr>
          <w:rFonts w:ascii="手札體-簡" w:eastAsia="手札體-簡" w:hAnsi="手札體-簡"/>
          <w:lang w:eastAsia="zh-TW"/>
        </w:rPr>
        <w:t>: 2025年10月10日</w:t>
      </w:r>
    </w:p>
    <w:p w14:paraId="2139E316" w14:textId="77777777" w:rsidR="00603F0D" w:rsidRPr="003C2F79" w:rsidRDefault="00000000">
      <w:pPr>
        <w:pStyle w:val="2"/>
        <w:rPr>
          <w:rFonts w:ascii="手札體-簡" w:eastAsia="手札體-簡" w:hAnsi="手札體-簡"/>
          <w:b w:val="0"/>
          <w:i w:val="0"/>
        </w:rPr>
      </w:pPr>
      <w:r w:rsidRPr="003C2F79">
        <w:rPr>
          <w:rFonts w:ascii="手札體-簡" w:eastAsia="手札體-簡" w:hAnsi="手札體-簡"/>
          <w:b w:val="0"/>
          <w:i w:val="0"/>
        </w:rPr>
        <w:t xml:space="preserve">1. </w:t>
      </w:r>
      <w:proofErr w:type="spellStart"/>
      <w:r w:rsidRPr="003C2F79">
        <w:rPr>
          <w:rFonts w:ascii="手札體-簡" w:eastAsia="手札體-簡" w:hAnsi="手札體-簡"/>
          <w:b w:val="0"/>
          <w:i w:val="0"/>
        </w:rPr>
        <w:t>系統架構</w:t>
      </w:r>
      <w:proofErr w:type="spellEnd"/>
      <w:r w:rsidRPr="003C2F79">
        <w:rPr>
          <w:rFonts w:ascii="手札體-簡" w:eastAsia="手札體-簡" w:hAnsi="手札體-簡"/>
          <w:b w:val="0"/>
          <w:i w:val="0"/>
        </w:rPr>
        <w:t xml:space="preserve"> (System Architecture)</w:t>
      </w:r>
    </w:p>
    <w:p w14:paraId="44C99470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1.1 Lobby </w:t>
      </w:r>
      <w:proofErr w:type="spellStart"/>
      <w:r w:rsidRPr="003C2F79">
        <w:rPr>
          <w:rFonts w:ascii="手札體-簡" w:eastAsia="手札體-簡" w:hAnsi="手札體-簡"/>
          <w:b w:val="0"/>
        </w:rPr>
        <w:t>伺服器</w:t>
      </w:r>
      <w:proofErr w:type="spellEnd"/>
    </w:p>
    <w:p w14:paraId="0450778A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  <w:lang w:eastAsia="zh-TW"/>
        </w:rPr>
      </w:pPr>
      <w:r w:rsidRPr="003C2F79">
        <w:rPr>
          <w:rFonts w:ascii="手札體-簡" w:eastAsia="手札體-簡" w:hAnsi="手札體-簡"/>
          <w:b/>
          <w:lang w:eastAsia="zh-TW"/>
        </w:rPr>
        <w:t>功能</w:t>
      </w:r>
      <w:r w:rsidRPr="003C2F79">
        <w:rPr>
          <w:rFonts w:ascii="手札體-簡" w:eastAsia="手札體-簡" w:hAnsi="手札體-簡"/>
          <w:lang w:eastAsia="zh-TW"/>
        </w:rPr>
        <w:t>: 用戶管理、認證、統計追蹤</w:t>
      </w:r>
    </w:p>
    <w:p w14:paraId="1E069D5C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通信協定</w:t>
      </w:r>
      <w:proofErr w:type="spellEnd"/>
      <w:r w:rsidRPr="003C2F79">
        <w:rPr>
          <w:rFonts w:ascii="手札體-簡" w:eastAsia="手札體-簡" w:hAnsi="手札體-簡"/>
        </w:rPr>
        <w:t>: TCP Socket (Port 12000)</w:t>
      </w:r>
    </w:p>
    <w:p w14:paraId="7ECF9D0C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主要服務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7DC8D243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用戶註冊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r w:rsidRPr="003C2F79">
        <w:rPr>
          <w:rStyle w:val="InlineCode"/>
          <w:rFonts w:ascii="手札體-簡" w:eastAsia="手札體-簡" w:hAnsi="手札體-簡"/>
          <w:highlight w:val="none"/>
        </w:rPr>
        <w:t>register</w:t>
      </w:r>
      <w:r w:rsidRPr="003C2F79">
        <w:rPr>
          <w:rFonts w:ascii="手札體-簡" w:eastAsia="手札體-簡" w:hAnsi="手札體-簡"/>
        </w:rPr>
        <w:t>)</w:t>
      </w:r>
    </w:p>
    <w:p w14:paraId="1C374CC1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用戶登入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r w:rsidRPr="003C2F79">
        <w:rPr>
          <w:rStyle w:val="InlineCode"/>
          <w:rFonts w:ascii="手札體-簡" w:eastAsia="手札體-簡" w:hAnsi="手札體-簡"/>
          <w:highlight w:val="none"/>
        </w:rPr>
        <w:t>login</w:t>
      </w:r>
      <w:r w:rsidRPr="003C2F79">
        <w:rPr>
          <w:rFonts w:ascii="手札體-簡" w:eastAsia="手札體-簡" w:hAnsi="手札體-簡"/>
        </w:rPr>
        <w:t>)</w:t>
      </w:r>
    </w:p>
    <w:p w14:paraId="108837B2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統計更新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proofErr w:type="spellStart"/>
      <w:r w:rsidRPr="003C2F79">
        <w:rPr>
          <w:rStyle w:val="InlineCode"/>
          <w:rFonts w:ascii="手札體-簡" w:eastAsia="手札體-簡" w:hAnsi="手札體-簡"/>
          <w:highlight w:val="none"/>
        </w:rPr>
        <w:t>update_stats</w:t>
      </w:r>
      <w:proofErr w:type="spellEnd"/>
      <w:r w:rsidRPr="003C2F79">
        <w:rPr>
          <w:rFonts w:ascii="手札體-簡" w:eastAsia="手札體-簡" w:hAnsi="手札體-簡"/>
        </w:rPr>
        <w:t>)</w:t>
      </w:r>
    </w:p>
    <w:p w14:paraId="54CD6840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經驗值兌換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proofErr w:type="spellStart"/>
      <w:r w:rsidRPr="003C2F79">
        <w:rPr>
          <w:rStyle w:val="InlineCode"/>
          <w:rFonts w:ascii="手札體-簡" w:eastAsia="手札體-簡" w:hAnsi="手札體-簡"/>
          <w:highlight w:val="none"/>
        </w:rPr>
        <w:t>exchange_xp</w:t>
      </w:r>
      <w:proofErr w:type="spellEnd"/>
      <w:r w:rsidRPr="003C2F79">
        <w:rPr>
          <w:rFonts w:ascii="手札體-簡" w:eastAsia="手札體-簡" w:hAnsi="手札體-簡"/>
        </w:rPr>
        <w:t>)</w:t>
      </w:r>
    </w:p>
    <w:p w14:paraId="67254F1E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1.2 P2P </w:t>
      </w:r>
      <w:proofErr w:type="spellStart"/>
      <w:r w:rsidRPr="003C2F79">
        <w:rPr>
          <w:rFonts w:ascii="手札體-簡" w:eastAsia="手札體-簡" w:hAnsi="手札體-簡"/>
          <w:b w:val="0"/>
        </w:rPr>
        <w:t>遊戲連接</w:t>
      </w:r>
      <w:proofErr w:type="spellEnd"/>
    </w:p>
    <w:p w14:paraId="1D591302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PlayerA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proofErr w:type="spellStart"/>
      <w:r w:rsidRPr="003C2F79">
        <w:rPr>
          <w:rFonts w:ascii="手札體-簡" w:eastAsia="手札體-簡" w:hAnsi="手札體-簡"/>
        </w:rPr>
        <w:t>主動發起方</w:t>
      </w:r>
      <w:proofErr w:type="spellEnd"/>
      <w:r w:rsidRPr="003C2F79">
        <w:rPr>
          <w:rFonts w:ascii="手札體-簡" w:eastAsia="手札體-簡" w:hAnsi="手札體-簡"/>
        </w:rPr>
        <w:t>):</w:t>
      </w:r>
    </w:p>
    <w:p w14:paraId="7D3AF6C9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</w:rPr>
        <w:t xml:space="preserve">UDP </w:t>
      </w:r>
      <w:proofErr w:type="spellStart"/>
      <w:r w:rsidRPr="003C2F79">
        <w:rPr>
          <w:rFonts w:ascii="手札體-簡" w:eastAsia="手札體-簡" w:hAnsi="手札體-簡"/>
        </w:rPr>
        <w:t>掃描玩家</w:t>
      </w:r>
      <w:proofErr w:type="spellEnd"/>
      <w:r w:rsidRPr="003C2F79">
        <w:rPr>
          <w:rFonts w:ascii="手札體-簡" w:eastAsia="手札體-簡" w:hAnsi="手札體-簡"/>
        </w:rPr>
        <w:t xml:space="preserve"> (Port 10000-10020)</w:t>
      </w:r>
    </w:p>
    <w:p w14:paraId="5A1A6CA9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建立</w:t>
      </w:r>
      <w:proofErr w:type="spellEnd"/>
      <w:r w:rsidRPr="003C2F79">
        <w:rPr>
          <w:rFonts w:ascii="手札體-簡" w:eastAsia="手札體-簡" w:hAnsi="手札體-簡"/>
        </w:rPr>
        <w:t xml:space="preserve"> TCP </w:t>
      </w:r>
      <w:proofErr w:type="spellStart"/>
      <w:r w:rsidRPr="003C2F79">
        <w:rPr>
          <w:rFonts w:ascii="手札體-簡" w:eastAsia="手札體-簡" w:hAnsi="手札體-簡"/>
        </w:rPr>
        <w:t>伺服器等待連接</w:t>
      </w:r>
      <w:proofErr w:type="spellEnd"/>
    </w:p>
    <w:p w14:paraId="42C781F6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PlayerB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proofErr w:type="spellStart"/>
      <w:r w:rsidRPr="003C2F79">
        <w:rPr>
          <w:rFonts w:ascii="手札體-簡" w:eastAsia="手札體-簡" w:hAnsi="手札體-簡"/>
        </w:rPr>
        <w:t>被動接收方</w:t>
      </w:r>
      <w:proofErr w:type="spellEnd"/>
      <w:r w:rsidRPr="003C2F79">
        <w:rPr>
          <w:rFonts w:ascii="手札體-簡" w:eastAsia="手札體-簡" w:hAnsi="手札體-簡"/>
        </w:rPr>
        <w:t>):</w:t>
      </w:r>
    </w:p>
    <w:p w14:paraId="7AD189CA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</w:rPr>
        <w:t xml:space="preserve">UDP </w:t>
      </w:r>
      <w:proofErr w:type="spellStart"/>
      <w:r w:rsidRPr="003C2F79">
        <w:rPr>
          <w:rFonts w:ascii="手札體-簡" w:eastAsia="手札體-簡" w:hAnsi="手札體-簡"/>
        </w:rPr>
        <w:t>監聽等待邀請</w:t>
      </w:r>
      <w:proofErr w:type="spellEnd"/>
    </w:p>
    <w:p w14:paraId="539FF8E7" w14:textId="77777777" w:rsidR="00603F0D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</w:rPr>
        <w:t xml:space="preserve">TCP </w:t>
      </w:r>
      <w:proofErr w:type="spellStart"/>
      <w:r w:rsidRPr="003C2F79">
        <w:rPr>
          <w:rFonts w:ascii="手札體-簡" w:eastAsia="手札體-簡" w:hAnsi="手札體-簡"/>
        </w:rPr>
        <w:t>客戶端連接到</w:t>
      </w:r>
      <w:proofErr w:type="spellEnd"/>
      <w:r w:rsidRPr="003C2F79">
        <w:rPr>
          <w:rFonts w:ascii="手札體-簡" w:eastAsia="手札體-簡" w:hAnsi="手札體-簡"/>
        </w:rPr>
        <w:t xml:space="preserve"> </w:t>
      </w:r>
      <w:proofErr w:type="spellStart"/>
      <w:r w:rsidRPr="003C2F79">
        <w:rPr>
          <w:rFonts w:ascii="手札體-簡" w:eastAsia="手札體-簡" w:hAnsi="手札體-簡"/>
        </w:rPr>
        <w:t>PlayerA</w:t>
      </w:r>
      <w:proofErr w:type="spellEnd"/>
    </w:p>
    <w:p w14:paraId="395A33EF" w14:textId="77777777" w:rsidR="003C2F79" w:rsidRPr="003C2F79" w:rsidRDefault="003C2F79" w:rsidP="003C2F79">
      <w:pPr>
        <w:rPr>
          <w:rFonts w:ascii="手札體-簡" w:eastAsia="手札體-簡" w:hAnsi="手札體-簡" w:hint="eastAsia"/>
        </w:rPr>
      </w:pPr>
    </w:p>
    <w:p w14:paraId="3B1C8CC3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lastRenderedPageBreak/>
        <w:t xml:space="preserve">1.3 </w:t>
      </w:r>
      <w:proofErr w:type="spellStart"/>
      <w:r w:rsidRPr="003C2F79">
        <w:rPr>
          <w:rFonts w:ascii="手札體-簡" w:eastAsia="手札體-簡" w:hAnsi="手札體-簡"/>
          <w:b w:val="0"/>
        </w:rPr>
        <w:t>資料庫系統</w:t>
      </w:r>
      <w:proofErr w:type="spellEnd"/>
    </w:p>
    <w:p w14:paraId="5150DC52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格式</w:t>
      </w:r>
      <w:proofErr w:type="spellEnd"/>
      <w:r w:rsidRPr="003C2F79">
        <w:rPr>
          <w:rFonts w:ascii="手札體-簡" w:eastAsia="手札體-簡" w:hAnsi="手札體-簡"/>
        </w:rPr>
        <w:t xml:space="preserve">: JSON </w:t>
      </w:r>
      <w:proofErr w:type="spellStart"/>
      <w:r w:rsidRPr="003C2F79">
        <w:rPr>
          <w:rFonts w:ascii="手札體-簡" w:eastAsia="手札體-簡" w:hAnsi="手札體-簡"/>
        </w:rPr>
        <w:t>檔案</w:t>
      </w:r>
      <w:proofErr w:type="spellEnd"/>
      <w:r w:rsidRPr="003C2F79">
        <w:rPr>
          <w:rFonts w:ascii="手札體-簡" w:eastAsia="手札體-簡" w:hAnsi="手札體-簡"/>
        </w:rPr>
        <w:t xml:space="preserve"> (</w:t>
      </w:r>
      <w:proofErr w:type="spellStart"/>
      <w:proofErr w:type="gramStart"/>
      <w:r w:rsidRPr="003C2F79">
        <w:rPr>
          <w:rFonts w:ascii="手札體-簡" w:eastAsia="手札體-簡" w:hAnsi="手札體-簡"/>
        </w:rPr>
        <w:t>users.json</w:t>
      </w:r>
      <w:proofErr w:type="spellEnd"/>
      <w:proofErr w:type="gramEnd"/>
      <w:r w:rsidRPr="003C2F79">
        <w:rPr>
          <w:rFonts w:ascii="手札體-簡" w:eastAsia="手札體-簡" w:hAnsi="手札體-簡"/>
        </w:rPr>
        <w:t>)</w:t>
      </w:r>
    </w:p>
    <w:p w14:paraId="26211A92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用戶資料結構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5F051247" w14:textId="77777777" w:rsidR="00603F0D" w:rsidRPr="003C2F79" w:rsidRDefault="00000000">
      <w:pPr>
        <w:pStyle w:val="FencedCodejson"/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</w:rPr>
        <w:t>{</w:t>
      </w:r>
      <w:r w:rsidRPr="003C2F79">
        <w:rPr>
          <w:rFonts w:ascii="手札體-簡" w:eastAsia="手札體-簡" w:hAnsi="手札體-簡"/>
        </w:rPr>
        <w:br/>
        <w:t xml:space="preserve">  "username": {</w:t>
      </w:r>
      <w:r w:rsidRPr="003C2F79">
        <w:rPr>
          <w:rFonts w:ascii="手札體-簡" w:eastAsia="手札體-簡" w:hAnsi="手札體-簡"/>
        </w:rPr>
        <w:br/>
        <w:t xml:space="preserve">    "password": "</w:t>
      </w:r>
      <w:proofErr w:type="spellStart"/>
      <w:r w:rsidRPr="003C2F79">
        <w:rPr>
          <w:rFonts w:ascii="手札體-簡" w:eastAsia="手札體-簡" w:hAnsi="手札體-簡"/>
        </w:rPr>
        <w:t>hashed_password</w:t>
      </w:r>
      <w:proofErr w:type="spellEnd"/>
      <w:r w:rsidRPr="003C2F79">
        <w:rPr>
          <w:rFonts w:ascii="手札體-簡" w:eastAsia="手札體-簡" w:hAnsi="手札體-簡"/>
        </w:rPr>
        <w:t>",</w:t>
      </w:r>
      <w:r w:rsidRPr="003C2F79">
        <w:rPr>
          <w:rFonts w:ascii="手札體-簡" w:eastAsia="手札體-簡" w:hAnsi="手札體-簡"/>
        </w:rPr>
        <w:br/>
        <w:t xml:space="preserve">    "</w:t>
      </w:r>
      <w:proofErr w:type="spellStart"/>
      <w:r w:rsidRPr="003C2F79">
        <w:rPr>
          <w:rFonts w:ascii="手札體-簡" w:eastAsia="手札體-簡" w:hAnsi="手札體-簡"/>
        </w:rPr>
        <w:t>login_count</w:t>
      </w:r>
      <w:proofErr w:type="spellEnd"/>
      <w:r w:rsidRPr="003C2F79">
        <w:rPr>
          <w:rFonts w:ascii="手札體-簡" w:eastAsia="手札體-簡" w:hAnsi="手札體-簡"/>
        </w:rPr>
        <w:t>": 0,</w:t>
      </w:r>
      <w:r w:rsidRPr="003C2F79">
        <w:rPr>
          <w:rFonts w:ascii="手札體-簡" w:eastAsia="手札體-簡" w:hAnsi="手札體-簡"/>
        </w:rPr>
        <w:br/>
        <w:t xml:space="preserve">    "</w:t>
      </w:r>
      <w:proofErr w:type="spellStart"/>
      <w:r w:rsidRPr="003C2F79">
        <w:rPr>
          <w:rFonts w:ascii="手札體-簡" w:eastAsia="手札體-簡" w:hAnsi="手札體-簡"/>
        </w:rPr>
        <w:t>experience_points</w:t>
      </w:r>
      <w:proofErr w:type="spellEnd"/>
      <w:r w:rsidRPr="003C2F79">
        <w:rPr>
          <w:rFonts w:ascii="手札體-簡" w:eastAsia="手札體-簡" w:hAnsi="手札體-簡"/>
        </w:rPr>
        <w:t>": 0,</w:t>
      </w:r>
      <w:r w:rsidRPr="003C2F79">
        <w:rPr>
          <w:rFonts w:ascii="手札體-簡" w:eastAsia="手札體-簡" w:hAnsi="手札體-簡"/>
        </w:rPr>
        <w:br/>
        <w:t xml:space="preserve">    "level": 1,</w:t>
      </w:r>
      <w:r w:rsidRPr="003C2F79">
        <w:rPr>
          <w:rFonts w:ascii="手札體-簡" w:eastAsia="手札體-簡" w:hAnsi="手札體-簡"/>
        </w:rPr>
        <w:br/>
        <w:t xml:space="preserve">    "</w:t>
      </w:r>
      <w:proofErr w:type="spellStart"/>
      <w:r w:rsidRPr="003C2F79">
        <w:rPr>
          <w:rFonts w:ascii="手札體-簡" w:eastAsia="手札體-簡" w:hAnsi="手札體-簡"/>
        </w:rPr>
        <w:t>in_game_currency</w:t>
      </w:r>
      <w:proofErr w:type="spellEnd"/>
      <w:r w:rsidRPr="003C2F79">
        <w:rPr>
          <w:rFonts w:ascii="手札體-簡" w:eastAsia="手札體-簡" w:hAnsi="手札體-簡"/>
        </w:rPr>
        <w:t>": 100</w:t>
      </w:r>
      <w:r w:rsidRPr="003C2F79">
        <w:rPr>
          <w:rFonts w:ascii="手札體-簡" w:eastAsia="手札體-簡" w:hAnsi="手札體-簡"/>
        </w:rPr>
        <w:br/>
        <w:t xml:space="preserve">  }</w:t>
      </w:r>
      <w:r w:rsidRPr="003C2F79">
        <w:rPr>
          <w:rFonts w:ascii="手札體-簡" w:eastAsia="手札體-簡" w:hAnsi="手札體-簡"/>
        </w:rPr>
        <w:br/>
        <w:t>}</w:t>
      </w:r>
    </w:p>
    <w:p w14:paraId="609B1352" w14:textId="1FE402BB" w:rsidR="00603F0D" w:rsidRPr="003C2F79" w:rsidRDefault="003C2F79">
      <w:pPr>
        <w:rPr>
          <w:rFonts w:ascii="手札體-簡" w:eastAsia="手札體-簡" w:hAnsi="手札體-簡"/>
          <w:lang w:eastAsia="zh-TW"/>
        </w:rPr>
      </w:pPr>
      <w:r>
        <w:rPr>
          <w:rFonts w:ascii="手札體-簡" w:eastAsia="手札體-簡" w:hAnsi="手札體-簡"/>
          <w:lang w:eastAsia="zh-TW"/>
        </w:rPr>
        <w:br w:type="page"/>
      </w:r>
    </w:p>
    <w:p w14:paraId="38410F59" w14:textId="77777777" w:rsidR="00603F0D" w:rsidRPr="003C2F79" w:rsidRDefault="00000000">
      <w:pPr>
        <w:pStyle w:val="2"/>
        <w:rPr>
          <w:rFonts w:ascii="手札體-簡" w:eastAsia="手札體-簡" w:hAnsi="手札體-簡"/>
          <w:b w:val="0"/>
          <w:i w:val="0"/>
        </w:rPr>
      </w:pPr>
      <w:r w:rsidRPr="003C2F79">
        <w:rPr>
          <w:rFonts w:ascii="手札體-簡" w:eastAsia="手札體-簡" w:hAnsi="手札體-簡"/>
          <w:b w:val="0"/>
          <w:i w:val="0"/>
        </w:rPr>
        <w:lastRenderedPageBreak/>
        <w:t xml:space="preserve">2. </w:t>
      </w:r>
      <w:proofErr w:type="spellStart"/>
      <w:r w:rsidRPr="003C2F79">
        <w:rPr>
          <w:rFonts w:ascii="手札體-簡" w:eastAsia="手札體-簡" w:hAnsi="手札體-簡"/>
          <w:b w:val="0"/>
          <w:i w:val="0"/>
        </w:rPr>
        <w:t>通信協定</w:t>
      </w:r>
      <w:proofErr w:type="spellEnd"/>
      <w:r w:rsidRPr="003C2F79">
        <w:rPr>
          <w:rFonts w:ascii="手札體-簡" w:eastAsia="手札體-簡" w:hAnsi="手札體-簡"/>
          <w:b w:val="0"/>
          <w:i w:val="0"/>
        </w:rPr>
        <w:t xml:space="preserve"> (Communication Protocol)</w:t>
      </w:r>
    </w:p>
    <w:p w14:paraId="32F6AC04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2.1 Lobby </w:t>
      </w:r>
      <w:proofErr w:type="spellStart"/>
      <w:r w:rsidRPr="003C2F79">
        <w:rPr>
          <w:rFonts w:ascii="手札體-簡" w:eastAsia="手札體-簡" w:hAnsi="手札體-簡"/>
          <w:b w:val="0"/>
        </w:rPr>
        <w:t>通信</w:t>
      </w:r>
      <w:proofErr w:type="spellEnd"/>
      <w:r w:rsidRPr="003C2F79">
        <w:rPr>
          <w:rFonts w:ascii="手札體-簡" w:eastAsia="手札體-簡" w:hAnsi="手札體-簡"/>
          <w:b w:val="0"/>
        </w:rPr>
        <w:t xml:space="preserve"> (TCP + JSON)</w:t>
      </w:r>
    </w:p>
    <w:p w14:paraId="3C31D165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用戶註冊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5E3AF584" w14:textId="77777777" w:rsidR="00603F0D" w:rsidRPr="003C2F79" w:rsidRDefault="00000000">
      <w:pPr>
        <w:pStyle w:val="FencedCodejson"/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請求</w:t>
      </w:r>
      <w:proofErr w:type="spellEnd"/>
      <w:r w:rsidRPr="003C2F79">
        <w:rPr>
          <w:rFonts w:ascii="手札體-簡" w:eastAsia="手札體-簡" w:hAnsi="手札體-簡"/>
        </w:rPr>
        <w:t>: {"action": "register", "username": "</w:t>
      </w:r>
      <w:proofErr w:type="spellStart"/>
      <w:r w:rsidRPr="003C2F79">
        <w:rPr>
          <w:rFonts w:ascii="手札體-簡" w:eastAsia="手札體-簡" w:hAnsi="手札體-簡"/>
        </w:rPr>
        <w:t>玩家名</w:t>
      </w:r>
      <w:proofErr w:type="spellEnd"/>
      <w:r w:rsidRPr="003C2F79">
        <w:rPr>
          <w:rFonts w:ascii="手札體-簡" w:eastAsia="手札體-簡" w:hAnsi="手札體-簡"/>
        </w:rPr>
        <w:t>", "password": "</w:t>
      </w:r>
      <w:proofErr w:type="spellStart"/>
      <w:r w:rsidRPr="003C2F79">
        <w:rPr>
          <w:rFonts w:ascii="手札體-簡" w:eastAsia="手札體-簡" w:hAnsi="手札體-簡"/>
        </w:rPr>
        <w:t>密碼</w:t>
      </w:r>
      <w:proofErr w:type="spellEnd"/>
      <w:r w:rsidRPr="003C2F79">
        <w:rPr>
          <w:rFonts w:ascii="手札體-簡" w:eastAsia="手札體-簡" w:hAnsi="手札體-簡"/>
        </w:rPr>
        <w:t>"}</w:t>
      </w:r>
      <w:r w:rsidRPr="003C2F79">
        <w:rPr>
          <w:rFonts w:ascii="手札體-簡" w:eastAsia="手札體-簡" w:hAnsi="手札體-簡"/>
        </w:rPr>
        <w:br/>
      </w:r>
      <w:proofErr w:type="spellStart"/>
      <w:r w:rsidRPr="003C2F79">
        <w:rPr>
          <w:rFonts w:ascii="手札體-簡" w:eastAsia="手札體-簡" w:hAnsi="手札體-簡"/>
        </w:rPr>
        <w:t>回應</w:t>
      </w:r>
      <w:proofErr w:type="spellEnd"/>
      <w:r w:rsidRPr="003C2F79">
        <w:rPr>
          <w:rFonts w:ascii="手札體-簡" w:eastAsia="手札體-簡" w:hAnsi="手札體-簡"/>
        </w:rPr>
        <w:t>: {"status": "success/error", "message": "</w:t>
      </w:r>
      <w:proofErr w:type="spellStart"/>
      <w:r w:rsidRPr="003C2F79">
        <w:rPr>
          <w:rFonts w:ascii="手札體-簡" w:eastAsia="手札體-簡" w:hAnsi="手札體-簡"/>
        </w:rPr>
        <w:t>結果訊息</w:t>
      </w:r>
      <w:proofErr w:type="spellEnd"/>
      <w:r w:rsidRPr="003C2F79">
        <w:rPr>
          <w:rFonts w:ascii="手札體-簡" w:eastAsia="手札體-簡" w:hAnsi="手札體-簡"/>
        </w:rPr>
        <w:t>"}</w:t>
      </w:r>
    </w:p>
    <w:p w14:paraId="16E9C364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用戶登入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20F97F2A" w14:textId="56374BAF" w:rsidR="00603F0D" w:rsidRPr="003C2F79" w:rsidRDefault="00000000">
      <w:pPr>
        <w:pStyle w:val="FencedCodejson"/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請</w:t>
      </w:r>
      <w:proofErr w:type="spellEnd"/>
      <w:r w:rsidRPr="003C2F79">
        <w:rPr>
          <w:rFonts w:ascii="手札體-簡" w:eastAsia="手札體-簡" w:hAnsi="手札體-簡"/>
        </w:rPr>
        <w:t>求: {"action": "login", "username": "</w:t>
      </w:r>
      <w:proofErr w:type="spellStart"/>
      <w:r w:rsidRPr="003C2F79">
        <w:rPr>
          <w:rFonts w:ascii="手札體-簡" w:eastAsia="手札體-簡" w:hAnsi="手札體-簡"/>
        </w:rPr>
        <w:t>玩家名</w:t>
      </w:r>
      <w:proofErr w:type="spellEnd"/>
      <w:r w:rsidRPr="003C2F79">
        <w:rPr>
          <w:rFonts w:ascii="手札體-簡" w:eastAsia="手札體-簡" w:hAnsi="手札體-簡"/>
        </w:rPr>
        <w:t>", "password": "</w:t>
      </w:r>
      <w:proofErr w:type="spellStart"/>
      <w:r w:rsidRPr="003C2F79">
        <w:rPr>
          <w:rFonts w:ascii="手札體-簡" w:eastAsia="手札體-簡" w:hAnsi="手札體-簡"/>
        </w:rPr>
        <w:t>密碼</w:t>
      </w:r>
      <w:proofErr w:type="spellEnd"/>
      <w:r w:rsidRPr="003C2F79">
        <w:rPr>
          <w:rFonts w:ascii="手札體-簡" w:eastAsia="手札體-簡" w:hAnsi="手札體-簡"/>
        </w:rPr>
        <w:t>"}</w:t>
      </w:r>
      <w:r w:rsidRPr="003C2F79">
        <w:rPr>
          <w:rFonts w:ascii="手札體-簡" w:eastAsia="手札體-簡" w:hAnsi="手札體-簡"/>
        </w:rPr>
        <w:br/>
      </w:r>
      <w:proofErr w:type="spellStart"/>
      <w:r w:rsidRPr="003C2F79">
        <w:rPr>
          <w:rFonts w:ascii="手札體-簡" w:eastAsia="手札體-簡" w:hAnsi="手札體-簡"/>
        </w:rPr>
        <w:t>回應</w:t>
      </w:r>
      <w:proofErr w:type="spellEnd"/>
      <w:r w:rsidRPr="003C2F79">
        <w:rPr>
          <w:rFonts w:ascii="手札體-簡" w:eastAsia="手札體-簡" w:hAnsi="手札體-簡"/>
        </w:rPr>
        <w:t>: {</w:t>
      </w:r>
      <w:r w:rsidRPr="003C2F79">
        <w:rPr>
          <w:rFonts w:ascii="手札體-簡" w:eastAsia="手札體-簡" w:hAnsi="手札體-簡"/>
        </w:rPr>
        <w:br/>
        <w:t>"status": "success/error",</w:t>
      </w:r>
      <w:r w:rsidRPr="003C2F79">
        <w:rPr>
          <w:rFonts w:ascii="手札體-簡" w:eastAsia="手札體-簡" w:hAnsi="手札體-簡"/>
        </w:rPr>
        <w:br/>
        <w:t xml:space="preserve">  "</w:t>
      </w:r>
      <w:proofErr w:type="spellStart"/>
      <w:r w:rsidRPr="003C2F79">
        <w:rPr>
          <w:rFonts w:ascii="手札體-簡" w:eastAsia="手札體-簡" w:hAnsi="手札體-簡"/>
        </w:rPr>
        <w:t>user_data</w:t>
      </w:r>
      <w:proofErr w:type="spellEnd"/>
      <w:r w:rsidRPr="003C2F79">
        <w:rPr>
          <w:rFonts w:ascii="手札體-簡" w:eastAsia="手札體-簡" w:hAnsi="手札體-簡"/>
        </w:rPr>
        <w:t>": {</w:t>
      </w:r>
      <w:r w:rsidRPr="003C2F79">
        <w:rPr>
          <w:rFonts w:ascii="手札體-簡" w:eastAsia="手札體-簡" w:hAnsi="手札體-簡"/>
        </w:rPr>
        <w:br/>
        <w:t xml:space="preserve">    "username": "</w:t>
      </w:r>
      <w:proofErr w:type="spellStart"/>
      <w:r w:rsidRPr="003C2F79">
        <w:rPr>
          <w:rFonts w:ascii="手札體-簡" w:eastAsia="手札體-簡" w:hAnsi="手札體-簡"/>
        </w:rPr>
        <w:t>玩家名</w:t>
      </w:r>
      <w:proofErr w:type="spellEnd"/>
      <w:r w:rsidRPr="003C2F79">
        <w:rPr>
          <w:rFonts w:ascii="手札體-簡" w:eastAsia="手札體-簡" w:hAnsi="手札體-簡"/>
        </w:rPr>
        <w:t>",</w:t>
      </w:r>
      <w:r w:rsidRPr="003C2F79">
        <w:rPr>
          <w:rFonts w:ascii="手札體-簡" w:eastAsia="手札體-簡" w:hAnsi="手札體-簡"/>
        </w:rPr>
        <w:br/>
        <w:t xml:space="preserve">    "level": 1,</w:t>
      </w:r>
      <w:r w:rsidRPr="003C2F79">
        <w:rPr>
          <w:rFonts w:ascii="手札體-簡" w:eastAsia="手札體-簡" w:hAnsi="手札體-簡"/>
        </w:rPr>
        <w:br/>
        <w:t xml:space="preserve">    "</w:t>
      </w:r>
      <w:proofErr w:type="spellStart"/>
      <w:r w:rsidRPr="003C2F79">
        <w:rPr>
          <w:rFonts w:ascii="手札體-簡" w:eastAsia="手札體-簡" w:hAnsi="手札體-簡"/>
        </w:rPr>
        <w:t>experience_points</w:t>
      </w:r>
      <w:proofErr w:type="spellEnd"/>
      <w:r w:rsidRPr="003C2F79">
        <w:rPr>
          <w:rFonts w:ascii="手札體-簡" w:eastAsia="手札體-簡" w:hAnsi="手札體-簡"/>
        </w:rPr>
        <w:t>": 250</w:t>
      </w:r>
      <w:r w:rsidRPr="003C2F79">
        <w:rPr>
          <w:rFonts w:ascii="手札體-簡" w:eastAsia="手札體-簡" w:hAnsi="手札體-簡"/>
        </w:rPr>
        <w:br/>
        <w:t xml:space="preserve">  }</w:t>
      </w:r>
      <w:r w:rsidRPr="003C2F79">
        <w:rPr>
          <w:rFonts w:ascii="手札體-簡" w:eastAsia="手札體-簡" w:hAnsi="手札體-簡"/>
        </w:rPr>
        <w:br/>
        <w:t>}</w:t>
      </w:r>
    </w:p>
    <w:p w14:paraId="1E902BB4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2.2 P2P </w:t>
      </w:r>
      <w:proofErr w:type="spellStart"/>
      <w:r w:rsidRPr="003C2F79">
        <w:rPr>
          <w:rFonts w:ascii="手札體-簡" w:eastAsia="手札體-簡" w:hAnsi="手札體-簡"/>
          <w:b w:val="0"/>
        </w:rPr>
        <w:t>遊戲通信</w:t>
      </w:r>
      <w:proofErr w:type="spellEnd"/>
    </w:p>
    <w:p w14:paraId="1BE949C5" w14:textId="77777777" w:rsidR="00603F0D" w:rsidRPr="003C2F79" w:rsidRDefault="00000000">
      <w:p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  <w:b/>
        </w:rPr>
        <w:t xml:space="preserve">UDP </w:t>
      </w:r>
      <w:proofErr w:type="spellStart"/>
      <w:r w:rsidRPr="003C2F79">
        <w:rPr>
          <w:rFonts w:ascii="手札體-簡" w:eastAsia="手札體-簡" w:hAnsi="手札體-簡"/>
          <w:b/>
        </w:rPr>
        <w:t>掃描與邀請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5FBFD8F1" w14:textId="77777777" w:rsidR="00603F0D" w:rsidRPr="003C2F79" w:rsidRDefault="00000000">
      <w:pPr>
        <w:pStyle w:val="FencedCodejson"/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掃描</w:t>
      </w:r>
      <w:proofErr w:type="spellEnd"/>
      <w:r w:rsidRPr="003C2F79">
        <w:rPr>
          <w:rFonts w:ascii="手札體-簡" w:eastAsia="手札體-簡" w:hAnsi="手札體-簡"/>
        </w:rPr>
        <w:t>: {"type": "scan", "from": "</w:t>
      </w:r>
      <w:proofErr w:type="spellStart"/>
      <w:r w:rsidRPr="003C2F79">
        <w:rPr>
          <w:rFonts w:ascii="手札體-簡" w:eastAsia="手札體-簡" w:hAnsi="手札體-簡"/>
        </w:rPr>
        <w:t>PlayerA</w:t>
      </w:r>
      <w:proofErr w:type="spellEnd"/>
      <w:r w:rsidRPr="003C2F79">
        <w:rPr>
          <w:rFonts w:ascii="手札體-簡" w:eastAsia="手札體-簡" w:hAnsi="手札體-簡"/>
        </w:rPr>
        <w:t>"}</w:t>
      </w:r>
      <w:r w:rsidRPr="003C2F79">
        <w:rPr>
          <w:rFonts w:ascii="手札體-簡" w:eastAsia="手札體-簡" w:hAnsi="手札體-簡"/>
        </w:rPr>
        <w:br/>
      </w:r>
      <w:proofErr w:type="spellStart"/>
      <w:r w:rsidRPr="003C2F79">
        <w:rPr>
          <w:rFonts w:ascii="手札體-簡" w:eastAsia="手札體-簡" w:hAnsi="手札體-簡"/>
        </w:rPr>
        <w:t>邀請</w:t>
      </w:r>
      <w:proofErr w:type="spellEnd"/>
      <w:r w:rsidRPr="003C2F79">
        <w:rPr>
          <w:rFonts w:ascii="手札體-簡" w:eastAsia="手札體-簡" w:hAnsi="手札體-簡"/>
        </w:rPr>
        <w:t>: {"type": "invitation", "from": "</w:t>
      </w:r>
      <w:proofErr w:type="spellStart"/>
      <w:r w:rsidRPr="003C2F79">
        <w:rPr>
          <w:rFonts w:ascii="手札體-簡" w:eastAsia="手札體-簡" w:hAnsi="手札體-簡"/>
        </w:rPr>
        <w:t>PlayerA</w:t>
      </w:r>
      <w:proofErr w:type="spellEnd"/>
      <w:r w:rsidRPr="003C2F79">
        <w:rPr>
          <w:rFonts w:ascii="手札體-簡" w:eastAsia="手札體-簡" w:hAnsi="手札體-簡"/>
        </w:rPr>
        <w:t>", "message": "</w:t>
      </w:r>
      <w:proofErr w:type="spellStart"/>
      <w:r w:rsidRPr="003C2F79">
        <w:rPr>
          <w:rFonts w:ascii="手札體-簡" w:eastAsia="手札體-簡" w:hAnsi="手札體-簡"/>
        </w:rPr>
        <w:t>遊戲邀請</w:t>
      </w:r>
      <w:proofErr w:type="spellEnd"/>
      <w:r w:rsidRPr="003C2F79">
        <w:rPr>
          <w:rFonts w:ascii="手札體-簡" w:eastAsia="手札體-簡" w:hAnsi="手札體-簡"/>
        </w:rPr>
        <w:t>"}</w:t>
      </w:r>
      <w:r w:rsidRPr="003C2F79">
        <w:rPr>
          <w:rFonts w:ascii="手札體-簡" w:eastAsia="手札體-簡" w:hAnsi="手札體-簡"/>
        </w:rPr>
        <w:br/>
      </w:r>
      <w:proofErr w:type="spellStart"/>
      <w:r w:rsidRPr="003C2F79">
        <w:rPr>
          <w:rFonts w:ascii="手札體-簡" w:eastAsia="手札體-簡" w:hAnsi="手札體-簡"/>
        </w:rPr>
        <w:t>回應</w:t>
      </w:r>
      <w:proofErr w:type="spellEnd"/>
      <w:r w:rsidRPr="003C2F79">
        <w:rPr>
          <w:rFonts w:ascii="手札體-簡" w:eastAsia="手札體-簡" w:hAnsi="手札體-簡"/>
        </w:rPr>
        <w:t>: {"type": "</w:t>
      </w:r>
      <w:proofErr w:type="spellStart"/>
      <w:r w:rsidRPr="003C2F79">
        <w:rPr>
          <w:rFonts w:ascii="手札體-簡" w:eastAsia="手札體-簡" w:hAnsi="手札體-簡"/>
        </w:rPr>
        <w:t>invitation_response</w:t>
      </w:r>
      <w:proofErr w:type="spellEnd"/>
      <w:r w:rsidRPr="003C2F79">
        <w:rPr>
          <w:rFonts w:ascii="手札體-簡" w:eastAsia="手札體-簡" w:hAnsi="手札體-簡"/>
        </w:rPr>
        <w:t>", "accepted": true/false}</w:t>
      </w:r>
    </w:p>
    <w:p w14:paraId="5DF26F3D" w14:textId="77777777" w:rsidR="00603F0D" w:rsidRPr="003C2F79" w:rsidRDefault="00000000">
      <w:p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  <w:b/>
        </w:rPr>
        <w:t xml:space="preserve">TCP </w:t>
      </w:r>
      <w:proofErr w:type="spellStart"/>
      <w:r w:rsidRPr="003C2F79">
        <w:rPr>
          <w:rFonts w:ascii="手札體-簡" w:eastAsia="手札體-簡" w:hAnsi="手札體-簡"/>
          <w:b/>
        </w:rPr>
        <w:t>遊戲訊息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38A26142" w14:textId="77777777" w:rsidR="00603F0D" w:rsidRPr="003C2F79" w:rsidRDefault="00000000">
      <w:pPr>
        <w:pStyle w:val="FencedCodejson"/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選擇</w:t>
      </w:r>
      <w:proofErr w:type="spellEnd"/>
      <w:r w:rsidRPr="003C2F79">
        <w:rPr>
          <w:rFonts w:ascii="手札體-簡" w:eastAsia="手札體-簡" w:hAnsi="手札體-簡"/>
        </w:rPr>
        <w:t>: {"type": "</w:t>
      </w:r>
      <w:proofErr w:type="spellStart"/>
      <w:r w:rsidRPr="003C2F79">
        <w:rPr>
          <w:rFonts w:ascii="手札體-簡" w:eastAsia="手札體-簡" w:hAnsi="手札體-簡"/>
        </w:rPr>
        <w:t>player_choice</w:t>
      </w:r>
      <w:proofErr w:type="spellEnd"/>
      <w:r w:rsidRPr="003C2F79">
        <w:rPr>
          <w:rFonts w:ascii="手札體-簡" w:eastAsia="手札體-簡" w:hAnsi="手札體-簡"/>
        </w:rPr>
        <w:t>", "choice": "rock", "player": "</w:t>
      </w:r>
      <w:proofErr w:type="spellStart"/>
      <w:r w:rsidRPr="003C2F79">
        <w:rPr>
          <w:rFonts w:ascii="手札體-簡" w:eastAsia="手札體-簡" w:hAnsi="手札體-簡"/>
        </w:rPr>
        <w:t>player_a</w:t>
      </w:r>
      <w:proofErr w:type="spellEnd"/>
      <w:r w:rsidRPr="003C2F79">
        <w:rPr>
          <w:rFonts w:ascii="手札體-簡" w:eastAsia="手札體-簡" w:hAnsi="手札體-簡"/>
        </w:rPr>
        <w:t>"}</w:t>
      </w:r>
      <w:r w:rsidRPr="003C2F79">
        <w:rPr>
          <w:rFonts w:ascii="手札體-簡" w:eastAsia="手札體-簡" w:hAnsi="手札體-簡"/>
        </w:rPr>
        <w:br/>
      </w:r>
      <w:proofErr w:type="spellStart"/>
      <w:r w:rsidRPr="003C2F79">
        <w:rPr>
          <w:rFonts w:ascii="手札體-簡" w:eastAsia="手札體-簡" w:hAnsi="手札體-簡"/>
        </w:rPr>
        <w:t>結果</w:t>
      </w:r>
      <w:proofErr w:type="spellEnd"/>
      <w:r w:rsidRPr="003C2F79">
        <w:rPr>
          <w:rFonts w:ascii="手札體-簡" w:eastAsia="手札體-簡" w:hAnsi="手札體-簡"/>
        </w:rPr>
        <w:t>: {"type": "</w:t>
      </w:r>
      <w:proofErr w:type="spellStart"/>
      <w:r w:rsidRPr="003C2F79">
        <w:rPr>
          <w:rFonts w:ascii="手札體-簡" w:eastAsia="手札體-簡" w:hAnsi="手札體-簡"/>
        </w:rPr>
        <w:t>final_game_result</w:t>
      </w:r>
      <w:proofErr w:type="spellEnd"/>
      <w:r w:rsidRPr="003C2F79">
        <w:rPr>
          <w:rFonts w:ascii="手札體-簡" w:eastAsia="手札體-簡" w:hAnsi="手札體-簡"/>
        </w:rPr>
        <w:t>", "</w:t>
      </w:r>
      <w:proofErr w:type="spellStart"/>
      <w:r w:rsidRPr="003C2F79">
        <w:rPr>
          <w:rFonts w:ascii="手札體-簡" w:eastAsia="手札體-簡" w:hAnsi="手札體-簡"/>
        </w:rPr>
        <w:t>final_winner</w:t>
      </w:r>
      <w:proofErr w:type="spellEnd"/>
      <w:r w:rsidRPr="003C2F79">
        <w:rPr>
          <w:rFonts w:ascii="手札體-簡" w:eastAsia="手札體-簡" w:hAnsi="手札體-簡"/>
        </w:rPr>
        <w:t>": "</w:t>
      </w:r>
      <w:proofErr w:type="spellStart"/>
      <w:r w:rsidRPr="003C2F79">
        <w:rPr>
          <w:rFonts w:ascii="手札體-簡" w:eastAsia="手札體-簡" w:hAnsi="手札體-簡"/>
        </w:rPr>
        <w:t>player_a</w:t>
      </w:r>
      <w:proofErr w:type="spellEnd"/>
      <w:r w:rsidRPr="003C2F79">
        <w:rPr>
          <w:rFonts w:ascii="手札體-簡" w:eastAsia="手札體-簡" w:hAnsi="手札體-簡"/>
        </w:rPr>
        <w:t>", "</w:t>
      </w:r>
      <w:proofErr w:type="spellStart"/>
      <w:r w:rsidRPr="003C2F79">
        <w:rPr>
          <w:rFonts w:ascii="手札體-簡" w:eastAsia="手札體-簡" w:hAnsi="手札體-簡"/>
        </w:rPr>
        <w:t>game_over</w:t>
      </w:r>
      <w:proofErr w:type="spellEnd"/>
      <w:r w:rsidRPr="003C2F79">
        <w:rPr>
          <w:rFonts w:ascii="手札體-簡" w:eastAsia="手札體-簡" w:hAnsi="手札體-簡"/>
        </w:rPr>
        <w:t>": false}</w:t>
      </w:r>
    </w:p>
    <w:p w14:paraId="487A029C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2.3 </w:t>
      </w:r>
      <w:proofErr w:type="spellStart"/>
      <w:r w:rsidRPr="003C2F79">
        <w:rPr>
          <w:rFonts w:ascii="手札體-簡" w:eastAsia="手札體-簡" w:hAnsi="手札體-簡"/>
          <w:b w:val="0"/>
        </w:rPr>
        <w:t>超時機制</w:t>
      </w:r>
      <w:proofErr w:type="spellEnd"/>
    </w:p>
    <w:p w14:paraId="0BC2E827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  <w:b/>
        </w:rPr>
        <w:t xml:space="preserve">UDP </w:t>
      </w:r>
      <w:proofErr w:type="spellStart"/>
      <w:r w:rsidRPr="003C2F79">
        <w:rPr>
          <w:rFonts w:ascii="手札體-簡" w:eastAsia="手札體-簡" w:hAnsi="手札體-簡"/>
          <w:b/>
        </w:rPr>
        <w:t>邀請超時</w:t>
      </w:r>
      <w:proofErr w:type="spellEnd"/>
      <w:r w:rsidRPr="003C2F79">
        <w:rPr>
          <w:rFonts w:ascii="手札體-簡" w:eastAsia="手札體-簡" w:hAnsi="手札體-簡"/>
        </w:rPr>
        <w:t>: 10 秒</w:t>
      </w:r>
    </w:p>
    <w:p w14:paraId="4F50CC9A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  <w:b/>
        </w:rPr>
        <w:t xml:space="preserve">TCP </w:t>
      </w:r>
      <w:proofErr w:type="spellStart"/>
      <w:r w:rsidRPr="003C2F79">
        <w:rPr>
          <w:rFonts w:ascii="手札體-簡" w:eastAsia="手札體-簡" w:hAnsi="手札體-簡"/>
          <w:b/>
        </w:rPr>
        <w:t>連接超時</w:t>
      </w:r>
      <w:proofErr w:type="spellEnd"/>
      <w:r w:rsidRPr="003C2F79">
        <w:rPr>
          <w:rFonts w:ascii="手札體-簡" w:eastAsia="手札體-簡" w:hAnsi="手札體-簡"/>
        </w:rPr>
        <w:t>: 30 秒</w:t>
      </w:r>
    </w:p>
    <w:p w14:paraId="355CC065" w14:textId="7D890581" w:rsidR="00603F0D" w:rsidRPr="003C2F79" w:rsidRDefault="00000000" w:rsidP="003C2F79">
      <w:pPr>
        <w:numPr>
          <w:ilvl w:val="0"/>
          <w:numId w:val="1"/>
        </w:numPr>
        <w:rPr>
          <w:rFonts w:ascii="手札體-簡" w:eastAsia="手札體-簡" w:hAnsi="手札體-簡" w:hint="eastAsia"/>
        </w:rPr>
      </w:pPr>
      <w:proofErr w:type="spellStart"/>
      <w:r w:rsidRPr="003C2F79">
        <w:rPr>
          <w:rFonts w:ascii="手札體-簡" w:eastAsia="手札體-簡" w:hAnsi="手札體-簡"/>
          <w:b/>
        </w:rPr>
        <w:t>握手驗證超時</w:t>
      </w:r>
      <w:proofErr w:type="spellEnd"/>
      <w:r w:rsidRPr="003C2F79">
        <w:rPr>
          <w:rFonts w:ascii="手札體-簡" w:eastAsia="手札體-簡" w:hAnsi="手札體-簡"/>
        </w:rPr>
        <w:t>: 10 秒</w:t>
      </w:r>
    </w:p>
    <w:p w14:paraId="7F13D2C2" w14:textId="77777777" w:rsidR="00603F0D" w:rsidRPr="003C2F79" w:rsidRDefault="00000000">
      <w:pPr>
        <w:pStyle w:val="2"/>
        <w:rPr>
          <w:rFonts w:ascii="手札體-簡" w:eastAsia="手札體-簡" w:hAnsi="手札體-簡"/>
          <w:b w:val="0"/>
          <w:i w:val="0"/>
          <w:lang w:eastAsia="zh-TW"/>
        </w:rPr>
      </w:pPr>
      <w:r w:rsidRPr="003C2F79">
        <w:rPr>
          <w:rFonts w:ascii="手札體-簡" w:eastAsia="手札體-簡" w:hAnsi="手札體-簡"/>
          <w:b w:val="0"/>
          <w:i w:val="0"/>
          <w:lang w:eastAsia="zh-TW"/>
        </w:rPr>
        <w:lastRenderedPageBreak/>
        <w:t>3. 遊戲玩法 (Game Rules)</w:t>
      </w:r>
    </w:p>
    <w:p w14:paraId="368966B8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  <w:lang w:eastAsia="zh-TW"/>
        </w:rPr>
      </w:pPr>
      <w:r w:rsidRPr="003C2F79">
        <w:rPr>
          <w:rFonts w:ascii="手札體-簡" w:eastAsia="手札體-簡" w:hAnsi="手札體-簡"/>
          <w:b w:val="0"/>
          <w:lang w:eastAsia="zh-TW"/>
        </w:rPr>
        <w:t>3.1 遊戲概述</w:t>
      </w:r>
    </w:p>
    <w:p w14:paraId="50367FA1" w14:textId="77777777" w:rsidR="00603F0D" w:rsidRPr="003C2F79" w:rsidRDefault="00000000">
      <w:pPr>
        <w:rPr>
          <w:rFonts w:ascii="手札體-簡" w:eastAsia="手札體-簡" w:hAnsi="手札體-簡"/>
          <w:lang w:eastAsia="zh-TW"/>
        </w:rPr>
      </w:pPr>
      <w:r w:rsidRPr="003C2F79">
        <w:rPr>
          <w:rFonts w:ascii="手札體-簡" w:eastAsia="手札體-簡" w:hAnsi="手札體-簡"/>
          <w:b/>
          <w:lang w:eastAsia="zh-TW"/>
        </w:rPr>
        <w:t>黑白切</w:t>
      </w:r>
      <w:r w:rsidRPr="003C2F79">
        <w:rPr>
          <w:rFonts w:ascii="手札體-簡" w:eastAsia="手札體-簡" w:hAnsi="手札體-簡"/>
          <w:lang w:eastAsia="zh-TW"/>
        </w:rPr>
        <w:t xml:space="preserve"> - 兩階段對戰遊戲：猜拳 + 猜方向</w:t>
      </w:r>
    </w:p>
    <w:p w14:paraId="55CB14B6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3.2 </w:t>
      </w:r>
      <w:proofErr w:type="spellStart"/>
      <w:r w:rsidRPr="003C2F79">
        <w:rPr>
          <w:rFonts w:ascii="手札體-簡" w:eastAsia="手札體-簡" w:hAnsi="手札體-簡"/>
          <w:b w:val="0"/>
        </w:rPr>
        <w:t>第一階段：猜拳</w:t>
      </w:r>
      <w:proofErr w:type="spellEnd"/>
    </w:p>
    <w:p w14:paraId="6AE6600F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選項</w:t>
      </w:r>
      <w:proofErr w:type="spellEnd"/>
      <w:r w:rsidRPr="003C2F79">
        <w:rPr>
          <w:rFonts w:ascii="手札體-簡" w:eastAsia="手札體-簡" w:hAnsi="手札體-簡"/>
        </w:rPr>
        <w:t xml:space="preserve">: </w:t>
      </w:r>
      <w:proofErr w:type="spellStart"/>
      <w:proofErr w:type="gramStart"/>
      <w:r w:rsidRPr="003C2F79">
        <w:rPr>
          <w:rFonts w:ascii="手札體-簡" w:eastAsia="手札體-簡" w:hAnsi="手札體-簡"/>
        </w:rPr>
        <w:t>剪刀</w:t>
      </w:r>
      <w:proofErr w:type="spellEnd"/>
      <w:r w:rsidRPr="003C2F79">
        <w:rPr>
          <w:rFonts w:ascii="手札體-簡" w:eastAsia="手札體-簡" w:hAnsi="手札體-簡"/>
        </w:rPr>
        <w:t>(</w:t>
      </w:r>
      <w:proofErr w:type="gramEnd"/>
      <w:r w:rsidRPr="003C2F79">
        <w:rPr>
          <w:rFonts w:ascii="手札體-簡" w:eastAsia="手札體-簡" w:hAnsi="手札體-簡"/>
        </w:rPr>
        <w:t xml:space="preserve">1) / </w:t>
      </w:r>
      <w:proofErr w:type="spellStart"/>
      <w:proofErr w:type="gramStart"/>
      <w:r w:rsidRPr="003C2F79">
        <w:rPr>
          <w:rFonts w:ascii="手札體-簡" w:eastAsia="手札體-簡" w:hAnsi="手札體-簡"/>
        </w:rPr>
        <w:t>石頭</w:t>
      </w:r>
      <w:proofErr w:type="spellEnd"/>
      <w:r w:rsidRPr="003C2F79">
        <w:rPr>
          <w:rFonts w:ascii="手札體-簡" w:eastAsia="手札體-簡" w:hAnsi="手札體-簡"/>
        </w:rPr>
        <w:t>(</w:t>
      </w:r>
      <w:proofErr w:type="gramEnd"/>
      <w:r w:rsidRPr="003C2F79">
        <w:rPr>
          <w:rFonts w:ascii="手札體-簡" w:eastAsia="手札體-簡" w:hAnsi="手札體-簡"/>
        </w:rPr>
        <w:t xml:space="preserve">2) / </w:t>
      </w:r>
      <w:proofErr w:type="gramStart"/>
      <w:r w:rsidRPr="003C2F79">
        <w:rPr>
          <w:rFonts w:ascii="手札體-簡" w:eastAsia="手札體-簡" w:hAnsi="手札體-簡"/>
        </w:rPr>
        <w:t>布(</w:t>
      </w:r>
      <w:proofErr w:type="gramEnd"/>
      <w:r w:rsidRPr="003C2F79">
        <w:rPr>
          <w:rFonts w:ascii="手札體-簡" w:eastAsia="手札體-簡" w:hAnsi="手札體-簡"/>
        </w:rPr>
        <w:t>3)</w:t>
      </w:r>
    </w:p>
    <w:p w14:paraId="23000667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勝負規則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530266EC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剪刀</w:t>
      </w:r>
      <w:proofErr w:type="spellEnd"/>
      <w:r w:rsidRPr="003C2F79">
        <w:rPr>
          <w:rFonts w:ascii="手札體-簡" w:eastAsia="手札體-簡" w:hAnsi="手札體-簡"/>
        </w:rPr>
        <w:t xml:space="preserve"> 勝 布</w:t>
      </w:r>
    </w:p>
    <w:p w14:paraId="1E334CD8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石頭</w:t>
      </w:r>
      <w:proofErr w:type="spellEnd"/>
      <w:r w:rsidRPr="003C2F79">
        <w:rPr>
          <w:rFonts w:ascii="手札體-簡" w:eastAsia="手札體-簡" w:hAnsi="手札體-簡"/>
        </w:rPr>
        <w:t xml:space="preserve"> 勝 </w:t>
      </w:r>
      <w:proofErr w:type="spellStart"/>
      <w:r w:rsidRPr="003C2F79">
        <w:rPr>
          <w:rFonts w:ascii="手札體-簡" w:eastAsia="手札體-簡" w:hAnsi="手札體-簡"/>
        </w:rPr>
        <w:t>剪刀</w:t>
      </w:r>
      <w:proofErr w:type="spellEnd"/>
    </w:p>
    <w:p w14:paraId="3117BD88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r w:rsidRPr="003C2F79">
        <w:rPr>
          <w:rFonts w:ascii="手札體-簡" w:eastAsia="手札體-簡" w:hAnsi="手札體-簡"/>
        </w:rPr>
        <w:t xml:space="preserve">布 勝 </w:t>
      </w:r>
      <w:proofErr w:type="spellStart"/>
      <w:r w:rsidRPr="003C2F79">
        <w:rPr>
          <w:rFonts w:ascii="手札體-簡" w:eastAsia="手札體-簡" w:hAnsi="手札體-簡"/>
        </w:rPr>
        <w:t>石頭</w:t>
      </w:r>
      <w:proofErr w:type="spellEnd"/>
    </w:p>
    <w:p w14:paraId="76CED3AF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平手則重新猜拳</w:t>
      </w:r>
      <w:proofErr w:type="spellEnd"/>
    </w:p>
    <w:p w14:paraId="779BD323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t xml:space="preserve">3.3 </w:t>
      </w:r>
      <w:proofErr w:type="spellStart"/>
      <w:r w:rsidRPr="003C2F79">
        <w:rPr>
          <w:rFonts w:ascii="手札體-簡" w:eastAsia="手札體-簡" w:hAnsi="手札體-簡"/>
          <w:b w:val="0"/>
        </w:rPr>
        <w:t>第二階段：方向選擇</w:t>
      </w:r>
      <w:proofErr w:type="spellEnd"/>
    </w:p>
    <w:p w14:paraId="2FFFDB94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選項</w:t>
      </w:r>
      <w:proofErr w:type="spellEnd"/>
      <w:r w:rsidRPr="003C2F79">
        <w:rPr>
          <w:rFonts w:ascii="手札體-簡" w:eastAsia="手札體-簡" w:hAnsi="手札體-簡"/>
        </w:rPr>
        <w:t xml:space="preserve">: </w:t>
      </w:r>
      <w:proofErr w:type="gramStart"/>
      <w:r w:rsidRPr="003C2F79">
        <w:rPr>
          <w:rFonts w:ascii="手札體-簡" w:eastAsia="手札體-簡" w:hAnsi="手札體-簡"/>
        </w:rPr>
        <w:t>上(</w:t>
      </w:r>
      <w:proofErr w:type="gramEnd"/>
      <w:r w:rsidRPr="003C2F79">
        <w:rPr>
          <w:rFonts w:ascii="手札體-簡" w:eastAsia="手札體-簡" w:hAnsi="手札體-簡"/>
        </w:rPr>
        <w:t xml:space="preserve">4) / </w:t>
      </w:r>
      <w:proofErr w:type="gramStart"/>
      <w:r w:rsidRPr="003C2F79">
        <w:rPr>
          <w:rFonts w:ascii="手札體-簡" w:eastAsia="手札體-簡" w:hAnsi="手札體-簡"/>
        </w:rPr>
        <w:t>下(</w:t>
      </w:r>
      <w:proofErr w:type="gramEnd"/>
      <w:r w:rsidRPr="003C2F79">
        <w:rPr>
          <w:rFonts w:ascii="手札體-簡" w:eastAsia="手札體-簡" w:hAnsi="手札體-簡"/>
        </w:rPr>
        <w:t xml:space="preserve">5) / </w:t>
      </w:r>
      <w:proofErr w:type="gramStart"/>
      <w:r w:rsidRPr="003C2F79">
        <w:rPr>
          <w:rFonts w:ascii="手札體-簡" w:eastAsia="手札體-簡" w:hAnsi="手札體-簡"/>
        </w:rPr>
        <w:t>左(</w:t>
      </w:r>
      <w:proofErr w:type="gramEnd"/>
      <w:r w:rsidRPr="003C2F79">
        <w:rPr>
          <w:rFonts w:ascii="手札體-簡" w:eastAsia="手札體-簡" w:hAnsi="手札體-簡"/>
        </w:rPr>
        <w:t xml:space="preserve">6) / </w:t>
      </w:r>
      <w:proofErr w:type="gramStart"/>
      <w:r w:rsidRPr="003C2F79">
        <w:rPr>
          <w:rFonts w:ascii="手札體-簡" w:eastAsia="手札體-簡" w:hAnsi="手札體-簡"/>
        </w:rPr>
        <w:t>右(</w:t>
      </w:r>
      <w:proofErr w:type="gramEnd"/>
      <w:r w:rsidRPr="003C2F79">
        <w:rPr>
          <w:rFonts w:ascii="手札體-簡" w:eastAsia="手札體-簡" w:hAnsi="手札體-簡"/>
        </w:rPr>
        <w:t>7)</w:t>
      </w:r>
    </w:p>
    <w:p w14:paraId="05978BF8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選擇順序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21E15C59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猜拳輸的人先選方向</w:t>
      </w:r>
      <w:proofErr w:type="spellEnd"/>
    </w:p>
    <w:p w14:paraId="5DA07F19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猜拳贏的人後選方向</w:t>
      </w:r>
      <w:proofErr w:type="spellEnd"/>
    </w:p>
    <w:p w14:paraId="7138C7D5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勝負判定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2A5729D8" w14:textId="77777777" w:rsidR="00603F0D" w:rsidRPr="003C2F79" w:rsidRDefault="00000000">
      <w:pPr>
        <w:numPr>
          <w:ilvl w:val="1"/>
          <w:numId w:val="1"/>
        </w:numPr>
        <w:rPr>
          <w:rFonts w:ascii="手札體-簡" w:eastAsia="手札體-簡" w:hAnsi="手札體-簡"/>
          <w:lang w:eastAsia="zh-TW"/>
        </w:rPr>
      </w:pPr>
      <w:r w:rsidRPr="003C2F79">
        <w:rPr>
          <w:rFonts w:ascii="手札體-簡" w:eastAsia="手札體-簡" w:hAnsi="手札體-簡"/>
          <w:lang w:eastAsia="zh-TW"/>
        </w:rPr>
        <w:t>相同方向 → 猜拳贏家獲勝</w:t>
      </w:r>
    </w:p>
    <w:p w14:paraId="6CED19DC" w14:textId="3F27A5C6" w:rsidR="003C2F79" w:rsidRDefault="00000000">
      <w:pPr>
        <w:numPr>
          <w:ilvl w:val="1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不同方向</w:t>
      </w:r>
      <w:proofErr w:type="spellEnd"/>
      <w:r w:rsidRPr="003C2F79">
        <w:rPr>
          <w:rFonts w:ascii="手札體-簡" w:eastAsia="手札體-簡" w:hAnsi="手札體-簡"/>
        </w:rPr>
        <w:t xml:space="preserve"> → </w:t>
      </w:r>
      <w:proofErr w:type="spellStart"/>
      <w:r w:rsidRPr="003C2F79">
        <w:rPr>
          <w:rFonts w:ascii="手札體-簡" w:eastAsia="手札體-簡" w:hAnsi="手札體-簡"/>
        </w:rPr>
        <w:t>平手</w:t>
      </w:r>
      <w:proofErr w:type="spellEnd"/>
    </w:p>
    <w:p w14:paraId="65B07FE7" w14:textId="3FCD8F6B" w:rsidR="00603F0D" w:rsidRPr="003C2F79" w:rsidRDefault="003C2F79" w:rsidP="003C2F79">
      <w:pPr>
        <w:rPr>
          <w:rFonts w:ascii="手札體-簡" w:eastAsia="手札體-簡" w:hAnsi="手札體-簡" w:hint="eastAsia"/>
          <w:lang w:eastAsia="zh-TW"/>
        </w:rPr>
      </w:pPr>
      <w:r>
        <w:rPr>
          <w:rFonts w:ascii="手札體-簡" w:eastAsia="手札體-簡" w:hAnsi="手札體-簡"/>
        </w:rPr>
        <w:br w:type="page"/>
      </w:r>
    </w:p>
    <w:p w14:paraId="5F05F752" w14:textId="77777777" w:rsidR="00603F0D" w:rsidRPr="003C2F79" w:rsidRDefault="00000000">
      <w:pPr>
        <w:pStyle w:val="3"/>
        <w:rPr>
          <w:rFonts w:ascii="手札體-簡" w:eastAsia="手札體-簡" w:hAnsi="手札體-簡"/>
          <w:b w:val="0"/>
        </w:rPr>
      </w:pPr>
      <w:r w:rsidRPr="003C2F79">
        <w:rPr>
          <w:rFonts w:ascii="手札體-簡" w:eastAsia="手札體-簡" w:hAnsi="手札體-簡"/>
          <w:b w:val="0"/>
        </w:rPr>
        <w:lastRenderedPageBreak/>
        <w:t xml:space="preserve">3.4 </w:t>
      </w:r>
      <w:proofErr w:type="spellStart"/>
      <w:r w:rsidRPr="003C2F79">
        <w:rPr>
          <w:rFonts w:ascii="手札體-簡" w:eastAsia="手札體-簡" w:hAnsi="手札體-簡"/>
          <w:b w:val="0"/>
        </w:rPr>
        <w:t>計分與結束</w:t>
      </w:r>
      <w:proofErr w:type="spellEnd"/>
    </w:p>
    <w:p w14:paraId="02EDDBEF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計分系統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7A1B1CD0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單局獲勝</w:t>
      </w:r>
      <w:proofErr w:type="spellEnd"/>
      <w:r w:rsidRPr="003C2F79">
        <w:rPr>
          <w:rFonts w:ascii="手札體-簡" w:eastAsia="手札體-簡" w:hAnsi="手札體-簡"/>
        </w:rPr>
        <w:t>: +1 分</w:t>
      </w:r>
    </w:p>
    <w:p w14:paraId="7D2D5238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平手</w:t>
      </w:r>
      <w:proofErr w:type="spellEnd"/>
      <w:r w:rsidRPr="003C2F79">
        <w:rPr>
          <w:rFonts w:ascii="手札體-簡" w:eastAsia="手札體-簡" w:hAnsi="手札體-簡"/>
        </w:rPr>
        <w:t xml:space="preserve">: </w:t>
      </w:r>
      <w:proofErr w:type="spellStart"/>
      <w:r w:rsidRPr="003C2F79">
        <w:rPr>
          <w:rFonts w:ascii="手札體-簡" w:eastAsia="手札體-簡" w:hAnsi="手札體-簡"/>
        </w:rPr>
        <w:t>不加分</w:t>
      </w:r>
      <w:proofErr w:type="spellEnd"/>
    </w:p>
    <w:p w14:paraId="4EB82C73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遊戲目標</w:t>
      </w:r>
      <w:proofErr w:type="spellEnd"/>
      <w:r w:rsidRPr="003C2F79">
        <w:rPr>
          <w:rFonts w:ascii="手札體-簡" w:eastAsia="手札體-簡" w:hAnsi="手札體-簡"/>
        </w:rPr>
        <w:t xml:space="preserve">: </w:t>
      </w:r>
      <w:proofErr w:type="spellStart"/>
      <w:r w:rsidRPr="003C2F79">
        <w:rPr>
          <w:rFonts w:ascii="手札體-簡" w:eastAsia="手札體-簡" w:hAnsi="手札體-簡"/>
        </w:rPr>
        <w:t>先達</w:t>
      </w:r>
      <w:proofErr w:type="spellEnd"/>
      <w:r w:rsidRPr="003C2F79">
        <w:rPr>
          <w:rFonts w:ascii="手札體-簡" w:eastAsia="手札體-簡" w:hAnsi="手札體-簡"/>
        </w:rPr>
        <w:t xml:space="preserve"> 3 </w:t>
      </w:r>
      <w:proofErr w:type="spellStart"/>
      <w:r w:rsidRPr="003C2F79">
        <w:rPr>
          <w:rFonts w:ascii="手札體-簡" w:eastAsia="手札體-簡" w:hAnsi="手札體-簡"/>
        </w:rPr>
        <w:t>分者勝利</w:t>
      </w:r>
      <w:proofErr w:type="spellEnd"/>
    </w:p>
    <w:p w14:paraId="0A8E063B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結束條件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0591BFBB" w14:textId="77777777" w:rsidR="00603F0D" w:rsidRPr="003C2F79" w:rsidRDefault="00000000">
      <w:pPr>
        <w:numPr>
          <w:ilvl w:val="0"/>
          <w:numId w:val="2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任一玩家達到</w:t>
      </w:r>
      <w:proofErr w:type="spellEnd"/>
      <w:r w:rsidRPr="003C2F79">
        <w:rPr>
          <w:rFonts w:ascii="手札體-簡" w:eastAsia="手札體-簡" w:hAnsi="手札體-簡"/>
        </w:rPr>
        <w:t xml:space="preserve"> 3 分</w:t>
      </w:r>
    </w:p>
    <w:p w14:paraId="4375288C" w14:textId="77777777" w:rsidR="00603F0D" w:rsidRPr="003C2F79" w:rsidRDefault="00000000">
      <w:pPr>
        <w:numPr>
          <w:ilvl w:val="0"/>
          <w:numId w:val="2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玩家中途退出</w:t>
      </w:r>
      <w:proofErr w:type="spellEnd"/>
    </w:p>
    <w:p w14:paraId="00A164DF" w14:textId="77777777" w:rsidR="00603F0D" w:rsidRPr="003C2F79" w:rsidRDefault="00000000">
      <w:pPr>
        <w:numPr>
          <w:ilvl w:val="0"/>
          <w:numId w:val="2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連接中斷</w:t>
      </w:r>
      <w:proofErr w:type="spellEnd"/>
    </w:p>
    <w:p w14:paraId="4AA7629A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b/>
        </w:rPr>
        <w:t>獎勵機制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127E9281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i/>
        </w:rPr>
        <w:t>單局獎勵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1CC714AA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獲勝</w:t>
      </w:r>
      <w:proofErr w:type="spellEnd"/>
      <w:r w:rsidRPr="003C2F79">
        <w:rPr>
          <w:rFonts w:ascii="手札體-簡" w:eastAsia="手札體-簡" w:hAnsi="手札體-簡"/>
        </w:rPr>
        <w:t>: +50 XP, +10 幣</w:t>
      </w:r>
    </w:p>
    <w:p w14:paraId="1C708145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平手</w:t>
      </w:r>
      <w:proofErr w:type="spellEnd"/>
      <w:r w:rsidRPr="003C2F79">
        <w:rPr>
          <w:rFonts w:ascii="手札體-簡" w:eastAsia="手札體-簡" w:hAnsi="手札體-簡"/>
        </w:rPr>
        <w:t>: +30 XP</w:t>
      </w:r>
    </w:p>
    <w:p w14:paraId="231C00CC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失敗</w:t>
      </w:r>
      <w:proofErr w:type="spellEnd"/>
      <w:r w:rsidRPr="003C2F79">
        <w:rPr>
          <w:rFonts w:ascii="手札體-簡" w:eastAsia="手札體-簡" w:hAnsi="手札體-簡"/>
        </w:rPr>
        <w:t>: +20 XP, -10 幣</w:t>
      </w:r>
    </w:p>
    <w:p w14:paraId="04574597" w14:textId="77777777" w:rsidR="00603F0D" w:rsidRPr="003C2F79" w:rsidRDefault="00000000">
      <w:p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  <w:i/>
        </w:rPr>
        <w:t>最終獎勵</w:t>
      </w:r>
      <w:proofErr w:type="spellEnd"/>
      <w:r w:rsidRPr="003C2F79">
        <w:rPr>
          <w:rFonts w:ascii="手札體-簡" w:eastAsia="手札體-簡" w:hAnsi="手札體-簡"/>
        </w:rPr>
        <w:t>:</w:t>
      </w:r>
    </w:p>
    <w:p w14:paraId="23155D2B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獲勝</w:t>
      </w:r>
      <w:proofErr w:type="spellEnd"/>
      <w:r w:rsidRPr="003C2F79">
        <w:rPr>
          <w:rFonts w:ascii="手札體-簡" w:eastAsia="手札體-簡" w:hAnsi="手札體-簡"/>
        </w:rPr>
        <w:t>: +500 XP</w:t>
      </w:r>
    </w:p>
    <w:p w14:paraId="05A3EDA7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失敗</w:t>
      </w:r>
      <w:proofErr w:type="spellEnd"/>
      <w:r w:rsidRPr="003C2F79">
        <w:rPr>
          <w:rFonts w:ascii="手札體-簡" w:eastAsia="手札體-簡" w:hAnsi="手札體-簡"/>
        </w:rPr>
        <w:t>: -100 XP</w:t>
      </w:r>
    </w:p>
    <w:p w14:paraId="7CE0C787" w14:textId="77777777" w:rsidR="00603F0D" w:rsidRPr="003C2F79" w:rsidRDefault="00000000">
      <w:pPr>
        <w:numPr>
          <w:ilvl w:val="0"/>
          <w:numId w:val="1"/>
        </w:numPr>
        <w:rPr>
          <w:rFonts w:ascii="手札體-簡" w:eastAsia="手札體-簡" w:hAnsi="手札體-簡"/>
        </w:rPr>
      </w:pPr>
      <w:proofErr w:type="spellStart"/>
      <w:r w:rsidRPr="003C2F79">
        <w:rPr>
          <w:rFonts w:ascii="手札體-簡" w:eastAsia="手札體-簡" w:hAnsi="手札體-簡"/>
        </w:rPr>
        <w:t>中途退出</w:t>
      </w:r>
      <w:proofErr w:type="spellEnd"/>
      <w:r w:rsidRPr="003C2F79">
        <w:rPr>
          <w:rFonts w:ascii="手札體-簡" w:eastAsia="手札體-簡" w:hAnsi="手札體-簡"/>
        </w:rPr>
        <w:t>: -100 XP</w:t>
      </w:r>
    </w:p>
    <w:p w14:paraId="56537828" w14:textId="77777777" w:rsidR="00603F0D" w:rsidRPr="003C2F79" w:rsidRDefault="00EA170A">
      <w:pPr>
        <w:rPr>
          <w:rFonts w:ascii="手札體-簡" w:eastAsia="手札體-簡" w:hAnsi="手札體-簡"/>
        </w:rPr>
      </w:pPr>
      <w:r w:rsidRPr="00EA170A">
        <w:rPr>
          <w:rFonts w:ascii="手札體-簡" w:eastAsia="手札體-簡" w:hAnsi="手札體-簡"/>
          <w:noProof/>
        </w:rPr>
        <w:pict w14:anchorId="4749642F">
          <v:rect id="_x0000_i1025" alt="" style="width:415.3pt;height:.05pt;mso-width-percent:0;mso-height-percent:0;mso-width-percent:0;mso-height-percent:0" o:hrstd="t" o:hr="t" fillcolor="gray" stroked="f">
            <v:path strokeok="f"/>
          </v:rect>
        </w:pict>
      </w:r>
    </w:p>
    <w:sectPr w:rsidR="00603F0D" w:rsidRPr="003C2F7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手札體-簡">
    <w:panose1 w:val="03000500000000000000"/>
    <w:charset w:val="86"/>
    <w:family w:val="script"/>
    <w:pitch w:val="variable"/>
    <w:sig w:usb0="A00002FF" w:usb1="7ACF7CFB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820C72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CEEE21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E7C54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AA40CD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882B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50CDE0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3FC2C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658B2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FD8E0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BF72EF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D61DAA">
      <w:start w:val="1"/>
      <w:numFmt w:val="decimal"/>
      <w:lvlText w:val=""/>
      <w:lvlJc w:val="left"/>
    </w:lvl>
    <w:lvl w:ilvl="2" w:tplc="50D2FF3E">
      <w:start w:val="1"/>
      <w:numFmt w:val="decimal"/>
      <w:lvlText w:val=""/>
      <w:lvlJc w:val="left"/>
    </w:lvl>
    <w:lvl w:ilvl="3" w:tplc="A24CE8C8">
      <w:start w:val="1"/>
      <w:numFmt w:val="decimal"/>
      <w:lvlText w:val=""/>
      <w:lvlJc w:val="left"/>
    </w:lvl>
    <w:lvl w:ilvl="4" w:tplc="EEE6B322">
      <w:start w:val="1"/>
      <w:numFmt w:val="decimal"/>
      <w:lvlText w:val=""/>
      <w:lvlJc w:val="left"/>
    </w:lvl>
    <w:lvl w:ilvl="5" w:tplc="D45A31E2">
      <w:start w:val="1"/>
      <w:numFmt w:val="decimal"/>
      <w:lvlText w:val=""/>
      <w:lvlJc w:val="left"/>
    </w:lvl>
    <w:lvl w:ilvl="6" w:tplc="1AE629EA">
      <w:start w:val="1"/>
      <w:numFmt w:val="decimal"/>
      <w:lvlText w:val=""/>
      <w:lvlJc w:val="left"/>
    </w:lvl>
    <w:lvl w:ilvl="7" w:tplc="71A8DEB6">
      <w:start w:val="1"/>
      <w:numFmt w:val="decimal"/>
      <w:lvlText w:val=""/>
      <w:lvlJc w:val="left"/>
    </w:lvl>
    <w:lvl w:ilvl="8" w:tplc="73EA7A74">
      <w:start w:val="1"/>
      <w:numFmt w:val="decimal"/>
      <w:lvlText w:val=""/>
      <w:lvlJc w:val="left"/>
    </w:lvl>
  </w:abstractNum>
  <w:num w:numId="1" w16cid:durableId="574897929">
    <w:abstractNumId w:val="0"/>
  </w:num>
  <w:num w:numId="2" w16cid:durableId="1986086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3F0D"/>
    <w:rsid w:val="00045A93"/>
    <w:rsid w:val="003C2F79"/>
    <w:rsid w:val="00603F0D"/>
    <w:rsid w:val="00EA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5E25"/>
  <w15:docId w15:val="{1B72B27D-D20F-4343-BF7D-E6CFF766C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json">
    <w:name w:val="FencedCode.json"/>
    <w:pPr>
      <w:shd w:val="solid" w:color="E2E2E2" w:fill="auto"/>
    </w:pPr>
    <w:rPr>
      <w:rFonts w:ascii="Consolas" w:eastAsia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儁樞 賴</cp:lastModifiedBy>
  <cp:revision>1</cp:revision>
  <dcterms:created xsi:type="dcterms:W3CDTF">2025-10-09T16:46:00Z</dcterms:created>
  <dcterms:modified xsi:type="dcterms:W3CDTF">2025-10-09T16:52:00Z</dcterms:modified>
</cp:coreProperties>
</file>